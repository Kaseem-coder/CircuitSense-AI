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DD7F5">
      <w:pPr>
        <w:pStyle w:val="2"/>
        <w:jc w:val="center"/>
      </w:pPr>
      <w:r>
        <w:t>AI Usage DISCLOSURE FORM</w:t>
      </w:r>
    </w:p>
    <w:p w14:paraId="2D829A63">
      <w:bookmarkStart w:id="0" w:name="_GoBack"/>
      <w:bookmarkEnd w:id="0"/>
    </w:p>
    <w:p w14:paraId="06698D47">
      <w:r>
        <w:t xml:space="preserve">1. </w:t>
      </w:r>
      <w:r>
        <w:rPr>
          <w:b/>
          <w:bCs/>
        </w:rPr>
        <w:t>Team Details</w:t>
      </w:r>
    </w:p>
    <w:p w14:paraId="1A5D90F2">
      <w:r>
        <w:t>Team Name: Circuit-Pulse AI</w:t>
      </w:r>
    </w:p>
    <w:p w14:paraId="128E5794">
      <w:r>
        <w:t>Project / Product Name: CircuitSense AI</w:t>
      </w:r>
    </w:p>
    <w:p w14:paraId="79C27D10">
      <w:r>
        <w:t>Organization / Institution (if any): RVCE (RV College of Engineering), Bengaluru</w:t>
      </w:r>
    </w:p>
    <w:p w14:paraId="3544C6C6">
      <w:r>
        <w:t>Submission Date: May 4, 2026</w:t>
      </w:r>
    </w:p>
    <w:p w14:paraId="2A8A6C6D"/>
    <w:p w14:paraId="1B6E6AEA">
      <w:r>
        <w:t xml:space="preserve">2. </w:t>
      </w:r>
      <w:r>
        <w:rPr>
          <w:b/>
          <w:bCs/>
        </w:rPr>
        <w:t>AI Usage Declaration</w:t>
      </w:r>
    </w:p>
    <w:p w14:paraId="397BB294">
      <w:r>
        <w:t>Did your team use any Artificial Intelligence (AI) in developing this project?  Yes</w:t>
      </w:r>
    </w:p>
    <w:p w14:paraId="15807AE4"/>
    <w:p w14:paraId="6A53F14B">
      <w:r>
        <w:t xml:space="preserve">3. </w:t>
      </w:r>
      <w:r>
        <w:rPr>
          <w:b/>
          <w:bCs/>
        </w:rPr>
        <w:t>Purpose of AI Usage ( Brief Details)</w:t>
      </w:r>
    </w:p>
    <w:p w14:paraId="315CAB21">
      <w:r>
        <w:t>Idea generation / brainstorming</w:t>
      </w:r>
      <w:r>
        <w:rPr>
          <w:rFonts w:hint="default"/>
          <w:lang w:val="en-US"/>
        </w:rPr>
        <w:t>-Initial idea was a self faced,p</w:t>
      </w:r>
      <w:r>
        <w:t xml:space="preserve">roblem </w:t>
      </w:r>
      <w:r>
        <w:rPr>
          <w:rFonts w:hint="default"/>
          <w:lang w:val="en-US"/>
        </w:rPr>
        <w:t>refining done using ai</w:t>
      </w:r>
      <w:r>
        <w:t>, feature ideation for autonomous circuit debugging agent</w:t>
      </w:r>
    </w:p>
    <w:p w14:paraId="4B1DE582">
      <w:r>
        <w:t>Code generation or assistance  FastAPI server, RAG pipeline, vision module, Telegram alert logic</w:t>
      </w:r>
    </w:p>
    <w:p w14:paraId="54FA81DE">
      <w:r>
        <w:t>UI / UX design  Web UI layout (HTML + Tailwind CSS) assisted by AI suggestions</w:t>
      </w:r>
    </w:p>
    <w:p w14:paraId="29551317">
      <w:r>
        <w:t>Content creation  README documentation and project description drafting</w:t>
      </w:r>
    </w:p>
    <w:p w14:paraId="3FCA3358">
      <w:r>
        <w:t>Data analysis  ChromaDB vector embeddings for datasheet semantic search; circuit constraint extraction</w:t>
      </w:r>
    </w:p>
    <w:p w14:paraId="4B209694">
      <w:r>
        <w:t>Testing / debugging  AI-assisted prompt tuning for vision model accuracy and RAG query refinement</w:t>
      </w:r>
    </w:p>
    <w:p w14:paraId="3C3D7CEA">
      <w:r>
        <w:t>Other  Agent framework design (SOUL.md / HEARTBEAT.md / Skill Layer) using OpenClaw concepts</w:t>
      </w:r>
    </w:p>
    <w:p w14:paraId="1DEDEBFC"/>
    <w:p w14:paraId="4B82E741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34CC09B2">
      <w:r>
        <w:t>1. Feature Name: Vision-Based Circuit Analysis</w:t>
      </w:r>
    </w:p>
    <w:p w14:paraId="129CC6A3">
      <w:r>
        <w:t xml:space="preserve">2. AI-Generated </w:t>
      </w:r>
    </w:p>
    <w:p w14:paraId="237D0DF2">
      <w:r>
        <w:t>3. Description: Tool: Moondream2 (local VLM) + Google Gemini Flash (cloud). Prompt: "Identify all chips, pins, and wire connections in this breadboard image." Output: Structured component list with pin-to-voltage mappings. Modification: Team post-processed output to extract violation candidates before RAG lookup.</w:t>
      </w:r>
    </w:p>
    <w:p w14:paraId="427CFBAB"/>
    <w:p w14:paraId="0928E7FE">
      <w:r>
        <w:t>1. Feature Name: RAG-Powered Datasheet Query Engine</w:t>
      </w:r>
    </w:p>
    <w:p w14:paraId="0158C289">
      <w:r>
        <w:t>2. Both (RAG pipeline self-built; embeddings via Sentence Transformers AI model)</w:t>
      </w:r>
    </w:p>
    <w:p w14:paraId="452BAB48">
      <w:r>
        <w:t>3. Description: Tool: ChromaDB + Sentence Transformers (all-MiniLM-L6-v2) + PyPDF2. Prompt: "What is the maximum voltage for [pin] on [chip]?" Output: Relevant datasheet passages with voltage/current limits. Modification: Team wrote chunking logic and query routing; AI model provided semantic embeddings.</w:t>
      </w:r>
    </w:p>
    <w:p w14:paraId="174E2871">
      <w:r>
        <w:t>…</w:t>
      </w:r>
    </w:p>
    <w:p w14:paraId="7B64DB1A"/>
    <w:p w14:paraId="673669A2">
      <w:r>
        <w:t xml:space="preserve">5. </w:t>
      </w:r>
      <w:r>
        <w:rPr>
          <w:b/>
          <w:bCs/>
        </w:rPr>
        <w:t>Ethical &amp; Compliance Confirmation</w:t>
      </w:r>
    </w:p>
    <w:p w14:paraId="2D7F48FD">
      <w:r>
        <w:t xml:space="preserve">AI usage complies with guidelines and policies.  </w:t>
      </w:r>
      <w:r>
        <w:rPr>
          <w:b/>
          <w:bCs/>
        </w:rPr>
        <w:t>Yes</w:t>
      </w:r>
    </w:p>
    <w:p w14:paraId="071FE349">
      <w:r>
        <w:t xml:space="preserve">No proprietary or copyrighted data misused. </w:t>
      </w:r>
      <w:r>
        <w:rPr>
          <w:b/>
          <w:bCs/>
        </w:rPr>
        <w:t>I Agree</w:t>
      </w:r>
    </w:p>
    <w:p w14:paraId="6D5F2509"/>
    <w:p w14:paraId="761CA8FA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448B6F70">
      <w:pPr>
        <w:rPr>
          <w:rFonts w:hint="default"/>
          <w:lang w:val="en-US"/>
        </w:rPr>
      </w:pPr>
      <w:r>
        <w:t>Name of Team Representative: Kaseem</w:t>
      </w:r>
      <w:r>
        <w:rPr>
          <w:rFonts w:hint="default"/>
          <w:lang w:val="en-US"/>
        </w:rPr>
        <w:t xml:space="preserve"> Khan Pathan</w:t>
      </w:r>
    </w:p>
    <w:p w14:paraId="343EF5D4">
      <w:r>
        <w:t>Role: Team Lead / Developer</w:t>
      </w:r>
    </w:p>
    <w:p w14:paraId="6E698D32">
      <w:r>
        <w:t>Signature: Kaseem</w:t>
      </w:r>
    </w:p>
    <w:p w14:paraId="625AA66E">
      <w:r>
        <w:t>Date: May 4, 2026</w:t>
      </w:r>
    </w:p>
    <w:p w14:paraId="4AAFC01F"/>
    <w:sectPr>
      <w:pgSz w:w="12240" w:h="15840"/>
      <w:pgMar w:top="426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  <w:rsid w:val="6CFC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1925</Characters>
  <Lines>10</Lines>
  <Paragraphs>2</Paragraphs>
  <TotalTime>3</TotalTime>
  <ScaleCrop>false</ScaleCrop>
  <LinksUpToDate>false</LinksUpToDate>
  <CharactersWithSpaces>2214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  <dc:description>generated by python-docx</dc:description>
  <cp:lastModifiedBy>ADMIN</cp:lastModifiedBy>
  <dcterms:modified xsi:type="dcterms:W3CDTF">2026-05-03T19:17:52Z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KSOTemplateDocerSaveRecord">
    <vt:lpwstr>eyJoZGlkIjoiYjIyZGIwMDI1Yzc5Yjc2NjQ4ZWYwMWU1ZGVhZjY0NWUifQ==</vt:lpwstr>
  </property>
  <property fmtid="{D5CDD505-2E9C-101B-9397-08002B2CF9AE}" pid="4" name="KSOProductBuildVer">
    <vt:lpwstr>1033-12.1.0.25242</vt:lpwstr>
  </property>
  <property fmtid="{D5CDD505-2E9C-101B-9397-08002B2CF9AE}" pid="5" name="ICV">
    <vt:lpwstr>01826F363BE84AF082432CE36433E104_12</vt:lpwstr>
  </property>
</Properties>
</file>